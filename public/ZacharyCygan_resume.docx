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34FDD" w:rsidRPr="009403BF" w:rsidRDefault="00000000">
      <w:pPr>
        <w:pBdr>
          <w:top w:val="none" w:sz="0" w:space="0" w:color="000000"/>
          <w:left w:val="none" w:sz="0" w:space="0" w:color="000000"/>
          <w:bottom w:val="single" w:sz="6" w:space="0" w:color="FFFFFF"/>
          <w:right w:val="none" w:sz="0" w:space="0" w:color="000000"/>
        </w:pBdr>
        <w:tabs>
          <w:tab w:val="right" w:pos="10800"/>
        </w:tabs>
        <w:jc w:val="center"/>
        <w:rPr>
          <w:rFonts w:ascii="Arial" w:eastAsia="Arial" w:hAnsi="Arial" w:cs="Arial"/>
          <w:b/>
          <w:sz w:val="40"/>
          <w:szCs w:val="40"/>
        </w:rPr>
      </w:pPr>
      <w:r w:rsidRPr="009403BF">
        <w:rPr>
          <w:rFonts w:ascii="Arial" w:eastAsia="Arial" w:hAnsi="Arial" w:cs="Arial"/>
          <w:b/>
          <w:sz w:val="40"/>
          <w:szCs w:val="40"/>
        </w:rPr>
        <w:t>Zachary Cygan</w:t>
      </w:r>
    </w:p>
    <w:p w14:paraId="00000002" w14:textId="77777777" w:rsidR="00934FDD" w:rsidRPr="009403BF" w:rsidRDefault="00000000">
      <w:pPr>
        <w:pBdr>
          <w:top w:val="none" w:sz="0" w:space="0" w:color="000000"/>
          <w:left w:val="none" w:sz="0" w:space="0" w:color="000000"/>
          <w:bottom w:val="single" w:sz="6" w:space="0" w:color="FFFFFF"/>
          <w:right w:val="none" w:sz="0" w:space="0" w:color="000000"/>
        </w:pBdr>
        <w:tabs>
          <w:tab w:val="right" w:pos="10800"/>
        </w:tabs>
        <w:jc w:val="center"/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sz w:val="22"/>
          <w:szCs w:val="22"/>
        </w:rPr>
        <w:t xml:space="preserve">714-401-5274 | Irvine, CA | </w:t>
      </w:r>
      <w:hyperlink r:id="rId6">
        <w:r w:rsidRPr="009403BF">
          <w:rPr>
            <w:rFonts w:ascii="Arial" w:eastAsia="Arial" w:hAnsi="Arial" w:cs="Arial"/>
            <w:sz w:val="22"/>
            <w:szCs w:val="22"/>
          </w:rPr>
          <w:t>zachcygan@gmail.com</w:t>
        </w:r>
      </w:hyperlink>
      <w:r w:rsidRPr="009403BF">
        <w:rPr>
          <w:rFonts w:ascii="Arial" w:eastAsia="Arial" w:hAnsi="Arial" w:cs="Arial"/>
          <w:sz w:val="22"/>
          <w:szCs w:val="22"/>
        </w:rPr>
        <w:t xml:space="preserve"> | </w:t>
      </w:r>
      <w:hyperlink r:id="rId7">
        <w:r w:rsidRPr="009403BF">
          <w:rPr>
            <w:rFonts w:ascii="Arial" w:eastAsia="Arial" w:hAnsi="Arial" w:cs="Arial"/>
            <w:sz w:val="22"/>
            <w:szCs w:val="22"/>
            <w:u w:val="single"/>
          </w:rPr>
          <w:t>LinkedIn</w:t>
        </w:r>
      </w:hyperlink>
      <w:r w:rsidRPr="009403BF">
        <w:rPr>
          <w:rFonts w:ascii="Arial" w:eastAsia="Arial" w:hAnsi="Arial" w:cs="Arial"/>
          <w:sz w:val="22"/>
          <w:szCs w:val="22"/>
        </w:rPr>
        <w:t xml:space="preserve"> | </w:t>
      </w:r>
      <w:hyperlink r:id="rId8">
        <w:r w:rsidRPr="009403BF">
          <w:rPr>
            <w:rFonts w:ascii="Arial" w:eastAsia="Arial" w:hAnsi="Arial" w:cs="Arial"/>
            <w:sz w:val="22"/>
            <w:szCs w:val="22"/>
            <w:u w:val="single"/>
          </w:rPr>
          <w:t>Portfolio</w:t>
        </w:r>
      </w:hyperlink>
    </w:p>
    <w:p w14:paraId="00000003" w14:textId="77777777" w:rsidR="00934FDD" w:rsidRPr="009403BF" w:rsidRDefault="00934FDD">
      <w:pPr>
        <w:widowControl w:val="0"/>
        <w:pBdr>
          <w:top w:val="none" w:sz="0" w:space="0" w:color="000000"/>
          <w:left w:val="none" w:sz="0" w:space="0" w:color="000000"/>
          <w:bottom w:val="single" w:sz="6" w:space="0" w:color="FFFFFF"/>
          <w:right w:val="none" w:sz="0" w:space="0" w:color="000000"/>
        </w:pBdr>
        <w:tabs>
          <w:tab w:val="right" w:pos="10800"/>
        </w:tabs>
        <w:rPr>
          <w:rFonts w:ascii="Arial" w:eastAsia="Arial" w:hAnsi="Arial" w:cs="Arial"/>
          <w:sz w:val="22"/>
          <w:szCs w:val="22"/>
        </w:rPr>
      </w:pPr>
    </w:p>
    <w:p w14:paraId="00000004" w14:textId="77777777" w:rsidR="00934FDD" w:rsidRPr="009403BF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spacing w:before="60"/>
        <w:rPr>
          <w:rFonts w:ascii="Arial" w:eastAsia="Arial" w:hAnsi="Arial" w:cs="Arial"/>
          <w:b/>
          <w:smallCaps/>
          <w:sz w:val="22"/>
          <w:szCs w:val="22"/>
        </w:rPr>
      </w:pPr>
      <w:r w:rsidRPr="009403BF">
        <w:rPr>
          <w:rFonts w:ascii="Arial" w:eastAsia="Arial" w:hAnsi="Arial" w:cs="Arial"/>
          <w:b/>
          <w:smallCaps/>
          <w:sz w:val="22"/>
          <w:szCs w:val="22"/>
        </w:rPr>
        <w:t>CERTIFICATIONS:</w:t>
      </w:r>
    </w:p>
    <w:p w14:paraId="00000005" w14:textId="1CC127B9" w:rsidR="00934FDD" w:rsidRPr="009403BF" w:rsidRDefault="00000000">
      <w:pPr>
        <w:numPr>
          <w:ilvl w:val="0"/>
          <w:numId w:val="1"/>
        </w:numPr>
        <w:tabs>
          <w:tab w:val="right" w:pos="10800"/>
        </w:tabs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sz w:val="22"/>
          <w:szCs w:val="22"/>
        </w:rPr>
        <w:t>UC Irvine, edX Full Stack Development Bootcamp</w:t>
      </w:r>
      <w:r w:rsidRPr="009403BF">
        <w:rPr>
          <w:rFonts w:ascii="Arial" w:eastAsia="Arial" w:hAnsi="Arial" w:cs="Arial"/>
          <w:sz w:val="22"/>
          <w:szCs w:val="22"/>
        </w:rPr>
        <w:tab/>
      </w:r>
      <w:r w:rsidR="00E6161A" w:rsidRPr="009403BF">
        <w:rPr>
          <w:rFonts w:ascii="Arial" w:eastAsia="Arial" w:hAnsi="Arial" w:cs="Arial"/>
          <w:sz w:val="22"/>
          <w:szCs w:val="22"/>
        </w:rPr>
        <w:t>June 2023</w:t>
      </w:r>
    </w:p>
    <w:p w14:paraId="00000006" w14:textId="77777777" w:rsidR="00934FDD" w:rsidRPr="009403BF" w:rsidRDefault="00934FDD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spacing w:before="60"/>
        <w:rPr>
          <w:rFonts w:ascii="Arial" w:eastAsia="Arial" w:hAnsi="Arial" w:cs="Arial"/>
          <w:b/>
          <w:smallCaps/>
          <w:sz w:val="22"/>
          <w:szCs w:val="22"/>
        </w:rPr>
      </w:pPr>
    </w:p>
    <w:p w14:paraId="00000007" w14:textId="77777777" w:rsidR="00934FDD" w:rsidRPr="009403BF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spacing w:before="60"/>
        <w:rPr>
          <w:rFonts w:ascii="Arial" w:eastAsia="Arial" w:hAnsi="Arial" w:cs="Arial"/>
          <w:b/>
          <w:smallCaps/>
          <w:sz w:val="22"/>
          <w:szCs w:val="22"/>
        </w:rPr>
      </w:pPr>
      <w:r w:rsidRPr="009403BF">
        <w:rPr>
          <w:rFonts w:ascii="Arial" w:eastAsia="Arial" w:hAnsi="Arial" w:cs="Arial"/>
          <w:b/>
          <w:smallCaps/>
          <w:sz w:val="22"/>
          <w:szCs w:val="22"/>
        </w:rPr>
        <w:t>EXPERIENCE:</w:t>
      </w:r>
    </w:p>
    <w:p w14:paraId="00000008" w14:textId="77777777" w:rsidR="00934FDD" w:rsidRPr="009403BF" w:rsidRDefault="00934FDD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spacing w:before="60"/>
        <w:rPr>
          <w:rFonts w:ascii="Arial" w:eastAsia="Arial" w:hAnsi="Arial" w:cs="Arial"/>
          <w:b/>
          <w:sz w:val="22"/>
          <w:szCs w:val="22"/>
        </w:rPr>
      </w:pPr>
    </w:p>
    <w:p w14:paraId="00000009" w14:textId="77777777" w:rsidR="00934FDD" w:rsidRPr="009403BF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spacing w:before="60"/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b/>
          <w:sz w:val="22"/>
          <w:szCs w:val="22"/>
        </w:rPr>
        <w:t xml:space="preserve">Gorjana, </w:t>
      </w:r>
      <w:r w:rsidRPr="009403BF">
        <w:rPr>
          <w:rFonts w:ascii="Arial" w:eastAsia="Arial" w:hAnsi="Arial" w:cs="Arial"/>
          <w:sz w:val="22"/>
          <w:szCs w:val="22"/>
        </w:rPr>
        <w:t>Laguna Beach, CA</w:t>
      </w:r>
      <w:r w:rsidRPr="009403BF">
        <w:rPr>
          <w:rFonts w:ascii="Arial" w:eastAsia="Arial" w:hAnsi="Arial" w:cs="Arial"/>
          <w:sz w:val="22"/>
          <w:szCs w:val="22"/>
        </w:rPr>
        <w:tab/>
        <w:t>August 2020 - November 2022</w:t>
      </w:r>
    </w:p>
    <w:p w14:paraId="0000000A" w14:textId="77777777" w:rsidR="00934FDD" w:rsidRPr="009403BF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spacing w:before="60"/>
        <w:rPr>
          <w:rFonts w:ascii="Arial" w:eastAsia="Arial" w:hAnsi="Arial" w:cs="Arial"/>
          <w:i/>
          <w:sz w:val="22"/>
          <w:szCs w:val="22"/>
        </w:rPr>
      </w:pPr>
      <w:r w:rsidRPr="009403BF">
        <w:rPr>
          <w:rFonts w:ascii="Arial" w:eastAsia="Arial" w:hAnsi="Arial" w:cs="Arial"/>
          <w:i/>
          <w:sz w:val="22"/>
          <w:szCs w:val="22"/>
        </w:rPr>
        <w:t>Team Lead</w:t>
      </w:r>
    </w:p>
    <w:p w14:paraId="0000000B" w14:textId="77777777" w:rsidR="00934FDD" w:rsidRPr="009403BF" w:rsidRDefault="00000000">
      <w:pPr>
        <w:widowControl w:val="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ind w:hanging="247"/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sz w:val="22"/>
          <w:szCs w:val="22"/>
        </w:rPr>
        <w:t>Product picking, processing, and shipping of approximately 1200 orders per day</w:t>
      </w:r>
    </w:p>
    <w:p w14:paraId="0000000C" w14:textId="77777777" w:rsidR="00934FDD" w:rsidRPr="009403BF" w:rsidRDefault="00000000">
      <w:pPr>
        <w:widowControl w:val="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ind w:hanging="247"/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sz w:val="22"/>
          <w:szCs w:val="22"/>
        </w:rPr>
        <w:t>Restocking and ordering of inventory on a daily basis</w:t>
      </w:r>
    </w:p>
    <w:p w14:paraId="0000000D" w14:textId="77777777" w:rsidR="00934FDD" w:rsidRPr="009403BF" w:rsidRDefault="00000000">
      <w:pPr>
        <w:widowControl w:val="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ind w:hanging="247"/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sz w:val="22"/>
          <w:szCs w:val="22"/>
        </w:rPr>
        <w:t>Oversight of team consisting of 7 members; daily morning check-ins for goals</w:t>
      </w:r>
    </w:p>
    <w:p w14:paraId="0000000E" w14:textId="77777777" w:rsidR="00934FDD" w:rsidRPr="009403BF" w:rsidRDefault="00934FDD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spacing w:before="60"/>
        <w:rPr>
          <w:rFonts w:ascii="Arial" w:eastAsia="Arial" w:hAnsi="Arial" w:cs="Arial"/>
          <w:b/>
          <w:smallCaps/>
          <w:sz w:val="22"/>
          <w:szCs w:val="22"/>
        </w:rPr>
      </w:pPr>
    </w:p>
    <w:p w14:paraId="0000000F" w14:textId="77777777" w:rsidR="00934FDD" w:rsidRPr="009403BF" w:rsidRDefault="00000000">
      <w:pPr>
        <w:widowControl w:val="0"/>
        <w:tabs>
          <w:tab w:val="right" w:pos="10800"/>
        </w:tabs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b/>
          <w:sz w:val="22"/>
          <w:szCs w:val="22"/>
        </w:rPr>
        <w:t>Micro Center,</w:t>
      </w:r>
      <w:r w:rsidRPr="009403BF">
        <w:rPr>
          <w:rFonts w:ascii="Arial" w:eastAsia="Arial" w:hAnsi="Arial" w:cs="Arial"/>
          <w:sz w:val="22"/>
          <w:szCs w:val="22"/>
        </w:rPr>
        <w:t xml:space="preserve"> Tustin, CA</w:t>
      </w:r>
      <w:r w:rsidRPr="009403BF">
        <w:rPr>
          <w:rFonts w:ascii="Arial" w:eastAsia="Arial" w:hAnsi="Arial" w:cs="Arial"/>
          <w:sz w:val="22"/>
          <w:szCs w:val="22"/>
        </w:rPr>
        <w:tab/>
        <w:t>January 2019 - December 2019</w:t>
      </w:r>
    </w:p>
    <w:p w14:paraId="00000010" w14:textId="77777777" w:rsidR="00934FDD" w:rsidRPr="009403BF" w:rsidRDefault="00000000">
      <w:pPr>
        <w:widowControl w:val="0"/>
        <w:tabs>
          <w:tab w:val="right" w:pos="10800"/>
        </w:tabs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i/>
          <w:sz w:val="22"/>
          <w:szCs w:val="22"/>
        </w:rPr>
        <w:t>Inventory Specialist</w:t>
      </w:r>
      <w:r w:rsidRPr="009403BF">
        <w:rPr>
          <w:rFonts w:ascii="Arial" w:eastAsia="Arial" w:hAnsi="Arial" w:cs="Arial"/>
          <w:sz w:val="22"/>
          <w:szCs w:val="22"/>
        </w:rPr>
        <w:t xml:space="preserve"> </w:t>
      </w:r>
    </w:p>
    <w:p w14:paraId="00000011" w14:textId="77777777" w:rsidR="00934FDD" w:rsidRPr="009403BF" w:rsidRDefault="00000000">
      <w:pPr>
        <w:widowControl w:val="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ind w:hanging="247"/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sz w:val="22"/>
          <w:szCs w:val="22"/>
        </w:rPr>
        <w:t>Controlled and checked-in 4+ product shipments per week, picked and packed orders, and processed and created an electronic invoice to send to customer to indicate order completion</w:t>
      </w:r>
    </w:p>
    <w:p w14:paraId="00000012" w14:textId="77777777" w:rsidR="00934FDD" w:rsidRPr="009403BF" w:rsidRDefault="00000000">
      <w:pPr>
        <w:widowControl w:val="0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spacing w:after="60"/>
        <w:ind w:hanging="247"/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sz w:val="22"/>
          <w:szCs w:val="22"/>
        </w:rPr>
        <w:t>Complete on average 300+ orders per day with 98% accuracy</w:t>
      </w:r>
    </w:p>
    <w:p w14:paraId="00000013" w14:textId="77777777" w:rsidR="00934FDD" w:rsidRPr="009403BF" w:rsidRDefault="00934FDD">
      <w:pPr>
        <w:widowControl w:val="0"/>
        <w:tabs>
          <w:tab w:val="right" w:pos="10800"/>
        </w:tabs>
        <w:rPr>
          <w:rFonts w:ascii="Arial" w:eastAsia="Arial" w:hAnsi="Arial" w:cs="Arial"/>
          <w:sz w:val="22"/>
          <w:szCs w:val="22"/>
        </w:rPr>
      </w:pPr>
    </w:p>
    <w:p w14:paraId="00000014" w14:textId="77777777" w:rsidR="00934FDD" w:rsidRPr="009403BF" w:rsidRDefault="00000000">
      <w:pPr>
        <w:widowControl w:val="0"/>
        <w:tabs>
          <w:tab w:val="right" w:pos="10800"/>
        </w:tabs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b/>
          <w:sz w:val="22"/>
          <w:szCs w:val="22"/>
        </w:rPr>
        <w:t>Chipotle,</w:t>
      </w:r>
      <w:r w:rsidRPr="009403BF">
        <w:rPr>
          <w:rFonts w:ascii="Arial" w:eastAsia="Arial" w:hAnsi="Arial" w:cs="Arial"/>
          <w:sz w:val="22"/>
          <w:szCs w:val="22"/>
        </w:rPr>
        <w:t xml:space="preserve"> Irvine, CA</w:t>
      </w:r>
      <w:r w:rsidRPr="009403BF">
        <w:rPr>
          <w:rFonts w:ascii="Arial" w:eastAsia="Arial" w:hAnsi="Arial" w:cs="Arial"/>
          <w:sz w:val="22"/>
          <w:szCs w:val="22"/>
        </w:rPr>
        <w:tab/>
        <w:t>February 2018 - August 2018</w:t>
      </w:r>
    </w:p>
    <w:p w14:paraId="00000015" w14:textId="77777777" w:rsidR="00934FDD" w:rsidRPr="009403BF" w:rsidRDefault="00000000">
      <w:pPr>
        <w:widowControl w:val="0"/>
        <w:tabs>
          <w:tab w:val="right" w:pos="10800"/>
        </w:tabs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i/>
          <w:sz w:val="22"/>
          <w:szCs w:val="22"/>
        </w:rPr>
        <w:t>Crew Member</w:t>
      </w:r>
      <w:r w:rsidRPr="009403BF">
        <w:rPr>
          <w:rFonts w:ascii="Arial" w:eastAsia="Arial" w:hAnsi="Arial" w:cs="Arial"/>
          <w:sz w:val="22"/>
          <w:szCs w:val="22"/>
        </w:rPr>
        <w:t xml:space="preserve"> </w:t>
      </w:r>
    </w:p>
    <w:p w14:paraId="00000016" w14:textId="77777777" w:rsidR="00934FDD" w:rsidRPr="009403BF" w:rsidRDefault="00000000">
      <w:pPr>
        <w:widowControl w:val="0"/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ind w:hanging="247"/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sz w:val="22"/>
          <w:szCs w:val="22"/>
        </w:rPr>
        <w:t>Ran multiple stations on food counter and increased customer throughput by 3 per minute</w:t>
      </w:r>
    </w:p>
    <w:p w14:paraId="00000017" w14:textId="77777777" w:rsidR="00934FDD" w:rsidRPr="009403BF" w:rsidRDefault="00000000">
      <w:pPr>
        <w:widowControl w:val="0"/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ind w:hanging="247"/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sz w:val="22"/>
          <w:szCs w:val="22"/>
        </w:rPr>
        <w:t>Trained 8 new employees on recipes, proper service, prep, and cleaning procedures</w:t>
      </w:r>
    </w:p>
    <w:p w14:paraId="00000018" w14:textId="77777777" w:rsidR="00934FDD" w:rsidRPr="009403BF" w:rsidRDefault="00000000">
      <w:pPr>
        <w:widowControl w:val="0"/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spacing w:after="60"/>
        <w:ind w:hanging="247"/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sz w:val="22"/>
          <w:szCs w:val="22"/>
        </w:rPr>
        <w:t>Communicated with 4 other coworkers to determine what food needed restocking during lunch rush</w:t>
      </w:r>
    </w:p>
    <w:p w14:paraId="00000019" w14:textId="77777777" w:rsidR="00934FDD" w:rsidRPr="009403BF" w:rsidRDefault="00000000">
      <w:pPr>
        <w:widowControl w:val="0"/>
        <w:tabs>
          <w:tab w:val="right" w:pos="10800"/>
        </w:tabs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sz w:val="22"/>
          <w:szCs w:val="22"/>
        </w:rPr>
        <w:t> </w:t>
      </w:r>
    </w:p>
    <w:p w14:paraId="0000001A" w14:textId="77777777" w:rsidR="00934FDD" w:rsidRPr="009403BF" w:rsidRDefault="00000000">
      <w:pPr>
        <w:widowControl w:val="0"/>
        <w:tabs>
          <w:tab w:val="right" w:pos="10800"/>
        </w:tabs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b/>
          <w:sz w:val="22"/>
          <w:szCs w:val="22"/>
        </w:rPr>
        <w:t>Montage Resort Laguna Beach,</w:t>
      </w:r>
      <w:r w:rsidRPr="009403BF">
        <w:rPr>
          <w:rFonts w:ascii="Arial" w:eastAsia="Arial" w:hAnsi="Arial" w:cs="Arial"/>
          <w:sz w:val="22"/>
          <w:szCs w:val="22"/>
        </w:rPr>
        <w:t xml:space="preserve"> Laguna Beach, CA</w:t>
      </w:r>
      <w:r w:rsidRPr="009403BF">
        <w:rPr>
          <w:rFonts w:ascii="Arial" w:eastAsia="Arial" w:hAnsi="Arial" w:cs="Arial"/>
          <w:sz w:val="22"/>
          <w:szCs w:val="22"/>
        </w:rPr>
        <w:tab/>
        <w:t>April 2017 - September 2017</w:t>
      </w:r>
    </w:p>
    <w:p w14:paraId="0000001B" w14:textId="77777777" w:rsidR="00934FDD" w:rsidRPr="009403BF" w:rsidRDefault="00000000">
      <w:pPr>
        <w:widowControl w:val="0"/>
        <w:tabs>
          <w:tab w:val="right" w:pos="10800"/>
        </w:tabs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i/>
          <w:sz w:val="22"/>
          <w:szCs w:val="22"/>
        </w:rPr>
        <w:t>Valet Cashier</w:t>
      </w:r>
      <w:r w:rsidRPr="009403BF">
        <w:rPr>
          <w:rFonts w:ascii="Arial" w:eastAsia="Arial" w:hAnsi="Arial" w:cs="Arial"/>
          <w:sz w:val="22"/>
          <w:szCs w:val="22"/>
        </w:rPr>
        <w:t xml:space="preserve"> </w:t>
      </w:r>
    </w:p>
    <w:p w14:paraId="0000001C" w14:textId="77777777" w:rsidR="00934FDD" w:rsidRPr="009403BF" w:rsidRDefault="00000000">
      <w:pPr>
        <w:widowControl w:val="0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ind w:hanging="247"/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sz w:val="22"/>
          <w:szCs w:val="22"/>
        </w:rPr>
        <w:t>Managed payment for valet, kept track of 500+ car locations, expediting cars for guests to increase overall customer satisfaction</w:t>
      </w:r>
    </w:p>
    <w:p w14:paraId="0000001D" w14:textId="77777777" w:rsidR="00934FDD" w:rsidRPr="009403BF" w:rsidRDefault="00000000">
      <w:pPr>
        <w:widowControl w:val="0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ind w:hanging="247"/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sz w:val="22"/>
          <w:szCs w:val="22"/>
        </w:rPr>
        <w:t>Interacted and greeted with 150+ guests per day about their experience</w:t>
      </w:r>
    </w:p>
    <w:p w14:paraId="0000001E" w14:textId="77777777" w:rsidR="00934FDD" w:rsidRPr="009403BF" w:rsidRDefault="00000000">
      <w:pPr>
        <w:widowControl w:val="0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spacing w:after="60"/>
        <w:ind w:hanging="247"/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sz w:val="22"/>
          <w:szCs w:val="22"/>
        </w:rPr>
        <w:t>Communicated with coworkers with 150+ car locations when ready</w:t>
      </w:r>
    </w:p>
    <w:p w14:paraId="0000001F" w14:textId="77777777" w:rsidR="00934FDD" w:rsidRPr="009403BF" w:rsidRDefault="00934FDD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spacing w:after="60"/>
        <w:rPr>
          <w:rFonts w:ascii="Arial" w:eastAsia="Arial" w:hAnsi="Arial" w:cs="Arial"/>
          <w:sz w:val="22"/>
          <w:szCs w:val="22"/>
        </w:rPr>
      </w:pPr>
    </w:p>
    <w:p w14:paraId="00000020" w14:textId="77777777" w:rsidR="00934FDD" w:rsidRPr="009403BF" w:rsidRDefault="00000000">
      <w:pPr>
        <w:widowControl w:val="0"/>
        <w:pBdr>
          <w:top w:val="none" w:sz="0" w:space="0" w:color="000000"/>
          <w:left w:val="none" w:sz="0" w:space="0" w:color="000000"/>
          <w:bottom w:val="single" w:sz="6" w:space="0" w:color="FFFFFF"/>
          <w:right w:val="none" w:sz="0" w:space="0" w:color="000000"/>
        </w:pBdr>
        <w:tabs>
          <w:tab w:val="right" w:pos="10800"/>
        </w:tabs>
        <w:spacing w:before="60"/>
        <w:rPr>
          <w:rFonts w:ascii="Arial" w:eastAsia="Arial" w:hAnsi="Arial" w:cs="Arial"/>
          <w:b/>
          <w:smallCaps/>
          <w:sz w:val="22"/>
          <w:szCs w:val="22"/>
        </w:rPr>
      </w:pPr>
      <w:r w:rsidRPr="009403BF">
        <w:rPr>
          <w:rFonts w:ascii="Arial" w:eastAsia="Arial" w:hAnsi="Arial" w:cs="Arial"/>
          <w:b/>
          <w:smallCaps/>
          <w:sz w:val="22"/>
          <w:szCs w:val="22"/>
        </w:rPr>
        <w:t>EDUCATION:</w:t>
      </w:r>
    </w:p>
    <w:p w14:paraId="00000021" w14:textId="77777777" w:rsidR="00934FDD" w:rsidRPr="009403BF" w:rsidRDefault="00934FDD">
      <w:pPr>
        <w:widowControl w:val="0"/>
        <w:pBdr>
          <w:top w:val="none" w:sz="0" w:space="0" w:color="000000"/>
          <w:left w:val="none" w:sz="0" w:space="0" w:color="000000"/>
          <w:bottom w:val="single" w:sz="6" w:space="0" w:color="FFFFFF"/>
          <w:right w:val="none" w:sz="0" w:space="0" w:color="000000"/>
        </w:pBdr>
        <w:tabs>
          <w:tab w:val="right" w:pos="10800"/>
          <w:tab w:val="right" w:pos="10770"/>
        </w:tabs>
        <w:rPr>
          <w:rFonts w:ascii="Arial" w:eastAsia="Arial" w:hAnsi="Arial" w:cs="Arial"/>
          <w:b/>
          <w:sz w:val="22"/>
          <w:szCs w:val="22"/>
        </w:rPr>
      </w:pPr>
    </w:p>
    <w:p w14:paraId="00000022" w14:textId="77777777" w:rsidR="00934FDD" w:rsidRPr="009403BF" w:rsidRDefault="00000000">
      <w:pPr>
        <w:widowControl w:val="0"/>
        <w:pBdr>
          <w:top w:val="none" w:sz="0" w:space="0" w:color="000000"/>
          <w:left w:val="none" w:sz="0" w:space="0" w:color="000000"/>
          <w:bottom w:val="single" w:sz="6" w:space="0" w:color="FFFFFF"/>
          <w:right w:val="none" w:sz="0" w:space="0" w:color="000000"/>
        </w:pBdr>
        <w:tabs>
          <w:tab w:val="right" w:pos="10800"/>
          <w:tab w:val="right" w:pos="10770"/>
        </w:tabs>
        <w:rPr>
          <w:rFonts w:ascii="Arial" w:eastAsia="Arial" w:hAnsi="Arial" w:cs="Arial"/>
          <w:b/>
          <w:sz w:val="22"/>
          <w:szCs w:val="22"/>
        </w:rPr>
      </w:pPr>
      <w:r w:rsidRPr="009403BF">
        <w:rPr>
          <w:rFonts w:ascii="Arial" w:eastAsia="Arial" w:hAnsi="Arial" w:cs="Arial"/>
          <w:b/>
          <w:sz w:val="22"/>
          <w:szCs w:val="22"/>
        </w:rPr>
        <w:t>California State University, Fullerton</w:t>
      </w:r>
    </w:p>
    <w:p w14:paraId="00000023" w14:textId="77777777" w:rsidR="00934FDD" w:rsidRPr="009403BF" w:rsidRDefault="00000000">
      <w:pPr>
        <w:widowControl w:val="0"/>
        <w:pBdr>
          <w:top w:val="none" w:sz="0" w:space="0" w:color="000000"/>
          <w:left w:val="none" w:sz="0" w:space="0" w:color="000000"/>
          <w:bottom w:val="single" w:sz="6" w:space="0" w:color="FFFFFF"/>
          <w:right w:val="none" w:sz="0" w:space="0" w:color="000000"/>
        </w:pBdr>
        <w:tabs>
          <w:tab w:val="right" w:pos="10800"/>
          <w:tab w:val="right" w:pos="10770"/>
        </w:tabs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sz w:val="22"/>
          <w:szCs w:val="22"/>
        </w:rPr>
        <w:t>Bachelor of Arts, Psychology</w:t>
      </w:r>
      <w:r w:rsidRPr="009403BF">
        <w:rPr>
          <w:rFonts w:ascii="Arial" w:eastAsia="Arial" w:hAnsi="Arial" w:cs="Arial"/>
          <w:sz w:val="22"/>
          <w:szCs w:val="22"/>
        </w:rPr>
        <w:tab/>
        <w:t>May 2023</w:t>
      </w:r>
    </w:p>
    <w:p w14:paraId="00000024" w14:textId="77777777" w:rsidR="00934FDD" w:rsidRPr="009403BF" w:rsidRDefault="00000000">
      <w:pPr>
        <w:widowControl w:val="0"/>
        <w:pBdr>
          <w:top w:val="none" w:sz="0" w:space="0" w:color="000000"/>
          <w:left w:val="none" w:sz="0" w:space="0" w:color="000000"/>
          <w:bottom w:val="single" w:sz="6" w:space="0" w:color="FFFFFF"/>
          <w:right w:val="none" w:sz="0" w:space="0" w:color="000000"/>
        </w:pBdr>
        <w:tabs>
          <w:tab w:val="right" w:pos="10800"/>
          <w:tab w:val="right" w:pos="10770"/>
        </w:tabs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sz w:val="22"/>
          <w:szCs w:val="22"/>
        </w:rPr>
        <w:t>Business Administration Minor</w:t>
      </w:r>
      <w:r w:rsidRPr="009403BF">
        <w:rPr>
          <w:rFonts w:ascii="Arial" w:eastAsia="Arial" w:hAnsi="Arial" w:cs="Arial"/>
          <w:sz w:val="22"/>
          <w:szCs w:val="22"/>
        </w:rPr>
        <w:tab/>
        <w:t>May 2023</w:t>
      </w:r>
    </w:p>
    <w:p w14:paraId="00000025" w14:textId="77777777" w:rsidR="00934FDD" w:rsidRPr="009403BF" w:rsidRDefault="00000000">
      <w:pPr>
        <w:widowControl w:val="0"/>
        <w:pBdr>
          <w:top w:val="none" w:sz="0" w:space="0" w:color="000000"/>
          <w:left w:val="none" w:sz="0" w:space="0" w:color="000000"/>
          <w:bottom w:val="single" w:sz="6" w:space="0" w:color="FFFFFF"/>
          <w:right w:val="none" w:sz="0" w:space="0" w:color="000000"/>
        </w:pBdr>
        <w:tabs>
          <w:tab w:val="right" w:pos="10800"/>
        </w:tabs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sz w:val="22"/>
          <w:szCs w:val="22"/>
        </w:rPr>
        <w:t> </w:t>
      </w:r>
    </w:p>
    <w:p w14:paraId="00000026" w14:textId="77777777" w:rsidR="00934FDD" w:rsidRPr="009403BF" w:rsidRDefault="00000000">
      <w:pPr>
        <w:widowControl w:val="0"/>
        <w:pBdr>
          <w:top w:val="none" w:sz="0" w:space="0" w:color="000000"/>
          <w:left w:val="none" w:sz="0" w:space="0" w:color="000000"/>
          <w:bottom w:val="single" w:sz="6" w:space="0" w:color="FFFFFF"/>
          <w:right w:val="none" w:sz="0" w:space="0" w:color="000000"/>
        </w:pBdr>
        <w:tabs>
          <w:tab w:val="right" w:pos="10800"/>
        </w:tabs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b/>
          <w:sz w:val="22"/>
          <w:szCs w:val="22"/>
        </w:rPr>
        <w:t>Santiago Canyon College</w:t>
      </w:r>
      <w:r w:rsidRPr="009403BF">
        <w:rPr>
          <w:rFonts w:ascii="Arial" w:eastAsia="Arial" w:hAnsi="Arial" w:cs="Arial"/>
          <w:sz w:val="22"/>
          <w:szCs w:val="22"/>
        </w:rPr>
        <w:tab/>
        <w:t>May 2020</w:t>
      </w:r>
    </w:p>
    <w:p w14:paraId="00000027" w14:textId="77777777" w:rsidR="00934FDD" w:rsidRPr="009403BF" w:rsidRDefault="00000000">
      <w:pPr>
        <w:widowControl w:val="0"/>
        <w:pBdr>
          <w:top w:val="none" w:sz="0" w:space="0" w:color="000000"/>
          <w:left w:val="none" w:sz="0" w:space="0" w:color="000000"/>
          <w:bottom w:val="single" w:sz="6" w:space="0" w:color="FFFFFF"/>
          <w:right w:val="none" w:sz="0" w:space="0" w:color="000000"/>
        </w:pBdr>
        <w:tabs>
          <w:tab w:val="right" w:pos="10800"/>
        </w:tabs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i/>
          <w:sz w:val="22"/>
          <w:szCs w:val="22"/>
        </w:rPr>
        <w:t>Associates in Business Administration</w:t>
      </w:r>
      <w:r w:rsidRPr="009403BF">
        <w:rPr>
          <w:rFonts w:ascii="Arial" w:eastAsia="Arial" w:hAnsi="Arial" w:cs="Arial"/>
          <w:sz w:val="22"/>
          <w:szCs w:val="22"/>
        </w:rPr>
        <w:t xml:space="preserve"> </w:t>
      </w:r>
    </w:p>
    <w:p w14:paraId="00000028" w14:textId="77777777" w:rsidR="00934FDD" w:rsidRPr="009403BF" w:rsidRDefault="00934FDD">
      <w:pPr>
        <w:widowControl w:val="0"/>
        <w:tabs>
          <w:tab w:val="right" w:pos="10800"/>
        </w:tabs>
        <w:rPr>
          <w:rFonts w:ascii="Arial" w:eastAsia="Arial" w:hAnsi="Arial" w:cs="Arial"/>
          <w:sz w:val="22"/>
          <w:szCs w:val="22"/>
        </w:rPr>
      </w:pPr>
    </w:p>
    <w:p w14:paraId="00000029" w14:textId="77777777" w:rsidR="00934FDD" w:rsidRPr="009403BF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spacing w:before="60"/>
        <w:rPr>
          <w:rFonts w:ascii="Arial" w:eastAsia="Arial" w:hAnsi="Arial" w:cs="Arial"/>
          <w:b/>
          <w:smallCaps/>
          <w:sz w:val="22"/>
          <w:szCs w:val="22"/>
        </w:rPr>
      </w:pPr>
      <w:r w:rsidRPr="009403BF">
        <w:rPr>
          <w:rFonts w:ascii="Arial" w:eastAsia="Arial" w:hAnsi="Arial" w:cs="Arial"/>
          <w:b/>
          <w:smallCaps/>
          <w:sz w:val="22"/>
          <w:szCs w:val="22"/>
        </w:rPr>
        <w:t>SKILLS:</w:t>
      </w:r>
    </w:p>
    <w:p w14:paraId="0000002A" w14:textId="77777777" w:rsidR="00934FDD" w:rsidRPr="009403BF" w:rsidRDefault="00934FDD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ind w:left="720" w:hanging="247"/>
        <w:rPr>
          <w:rFonts w:ascii="Arial" w:eastAsia="Arial" w:hAnsi="Arial" w:cs="Arial"/>
          <w:sz w:val="22"/>
          <w:szCs w:val="22"/>
        </w:rPr>
        <w:sectPr w:rsidR="00934FDD" w:rsidRPr="009403BF">
          <w:pgSz w:w="12225" w:h="15810"/>
          <w:pgMar w:top="720" w:right="720" w:bottom="720" w:left="720" w:header="708" w:footer="708" w:gutter="0"/>
          <w:pgNumType w:start="1"/>
          <w:cols w:space="720"/>
        </w:sectPr>
      </w:pPr>
    </w:p>
    <w:p w14:paraId="0000002B" w14:textId="3A3EBF08" w:rsidR="00934FDD" w:rsidRPr="009403BF" w:rsidRDefault="00184484">
      <w:pPr>
        <w:widowControl w:val="0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ind w:hanging="24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CSS3</w:t>
      </w:r>
    </w:p>
    <w:p w14:paraId="0000002C" w14:textId="1910AC1A" w:rsidR="00934FDD" w:rsidRPr="009403BF" w:rsidRDefault="00184484">
      <w:pPr>
        <w:widowControl w:val="0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ind w:hanging="24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Bootstrap</w:t>
      </w:r>
    </w:p>
    <w:p w14:paraId="0000002D" w14:textId="4CBF0A6F" w:rsidR="00934FDD" w:rsidRPr="009403BF" w:rsidRDefault="00CC0F06">
      <w:pPr>
        <w:widowControl w:val="0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ind w:hanging="24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Agile Development</w:t>
      </w:r>
    </w:p>
    <w:p w14:paraId="0000002E" w14:textId="6160E304" w:rsidR="00934FDD" w:rsidRPr="009403BF" w:rsidRDefault="00184484">
      <w:pPr>
        <w:widowControl w:val="0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ind w:hanging="24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NoSQL</w:t>
      </w:r>
    </w:p>
    <w:p w14:paraId="0000002F" w14:textId="22C7B33A" w:rsidR="00934FDD" w:rsidRPr="009403BF" w:rsidRDefault="00184484">
      <w:pPr>
        <w:widowControl w:val="0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ind w:hanging="24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HTML5</w:t>
      </w:r>
    </w:p>
    <w:p w14:paraId="00000030" w14:textId="6F3825D9" w:rsidR="00934FDD" w:rsidRPr="009403BF" w:rsidRDefault="00184484">
      <w:pPr>
        <w:widowControl w:val="0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ind w:hanging="24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jQuery</w:t>
      </w:r>
    </w:p>
    <w:p w14:paraId="00000031" w14:textId="197D5E44" w:rsidR="00934FDD" w:rsidRPr="009403BF" w:rsidRDefault="00035048">
      <w:pPr>
        <w:widowControl w:val="0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ind w:hanging="24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Restful APIs</w:t>
      </w:r>
    </w:p>
    <w:p w14:paraId="00000032" w14:textId="77777777" w:rsidR="00934FDD" w:rsidRPr="009403BF" w:rsidRDefault="00000000">
      <w:pPr>
        <w:widowControl w:val="0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ind w:hanging="247"/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sz w:val="22"/>
          <w:szCs w:val="22"/>
        </w:rPr>
        <w:t>JavaScript</w:t>
      </w:r>
    </w:p>
    <w:p w14:paraId="00000033" w14:textId="77777777" w:rsidR="00934FDD" w:rsidRPr="009403BF" w:rsidRDefault="00000000">
      <w:pPr>
        <w:widowControl w:val="0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ind w:hanging="247"/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sz w:val="22"/>
          <w:szCs w:val="22"/>
        </w:rPr>
        <w:t>React</w:t>
      </w:r>
    </w:p>
    <w:p w14:paraId="00000034" w14:textId="77777777" w:rsidR="00934FDD" w:rsidRPr="009403BF" w:rsidRDefault="00000000">
      <w:pPr>
        <w:widowControl w:val="0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ind w:hanging="247"/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sz w:val="22"/>
          <w:szCs w:val="22"/>
        </w:rPr>
        <w:t>Express</w:t>
      </w:r>
    </w:p>
    <w:p w14:paraId="00000035" w14:textId="77777777" w:rsidR="00934FDD" w:rsidRPr="009403BF" w:rsidRDefault="00000000">
      <w:pPr>
        <w:widowControl w:val="0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ind w:hanging="247"/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sz w:val="22"/>
          <w:szCs w:val="22"/>
        </w:rPr>
        <w:t>MongoDB</w:t>
      </w:r>
    </w:p>
    <w:p w14:paraId="00000036" w14:textId="77777777" w:rsidR="00934FDD" w:rsidRPr="009403BF" w:rsidRDefault="00000000">
      <w:pPr>
        <w:widowControl w:val="0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ind w:hanging="247"/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sz w:val="22"/>
          <w:szCs w:val="22"/>
        </w:rPr>
        <w:t>MySQL</w:t>
      </w:r>
    </w:p>
    <w:p w14:paraId="00000037" w14:textId="77777777" w:rsidR="00934FDD" w:rsidRPr="009403BF" w:rsidRDefault="00000000">
      <w:pPr>
        <w:widowControl w:val="0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ind w:hanging="247"/>
        <w:rPr>
          <w:rFonts w:ascii="Arial" w:eastAsia="Arial" w:hAnsi="Arial" w:cs="Arial"/>
          <w:sz w:val="22"/>
          <w:szCs w:val="22"/>
        </w:rPr>
      </w:pPr>
      <w:r w:rsidRPr="009403BF">
        <w:rPr>
          <w:rFonts w:ascii="Arial" w:eastAsia="Arial" w:hAnsi="Arial" w:cs="Arial"/>
          <w:sz w:val="22"/>
          <w:szCs w:val="22"/>
        </w:rPr>
        <w:t>Node</w:t>
      </w:r>
    </w:p>
    <w:p w14:paraId="00000038" w14:textId="77777777" w:rsidR="00934FDD" w:rsidRPr="009403BF" w:rsidRDefault="00000000">
      <w:pPr>
        <w:widowControl w:val="0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ind w:hanging="247"/>
        <w:rPr>
          <w:rFonts w:ascii="Arial" w:eastAsia="Arial" w:hAnsi="Arial" w:cs="Arial"/>
          <w:sz w:val="22"/>
          <w:szCs w:val="22"/>
        </w:rPr>
        <w:sectPr w:rsidR="00934FDD" w:rsidRPr="009403BF">
          <w:type w:val="continuous"/>
          <w:pgSz w:w="12225" w:h="15810"/>
          <w:pgMar w:top="720" w:right="720" w:bottom="720" w:left="720" w:header="708" w:footer="708" w:gutter="0"/>
          <w:cols w:num="2" w:space="720" w:equalWidth="0">
            <w:col w:w="5040" w:space="720"/>
            <w:col w:w="5040" w:space="0"/>
          </w:cols>
        </w:sectPr>
      </w:pPr>
      <w:r w:rsidRPr="009403BF">
        <w:rPr>
          <w:rFonts w:ascii="Arial" w:eastAsia="Arial" w:hAnsi="Arial" w:cs="Arial"/>
          <w:sz w:val="22"/>
          <w:szCs w:val="22"/>
        </w:rPr>
        <w:t>R</w:t>
      </w:r>
    </w:p>
    <w:p w14:paraId="00000039" w14:textId="77777777" w:rsidR="00934FDD" w:rsidRPr="009403BF" w:rsidRDefault="00934FDD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right" w:pos="10800"/>
        </w:tabs>
        <w:rPr>
          <w:rFonts w:ascii="Arial" w:eastAsia="Arial" w:hAnsi="Arial" w:cs="Arial"/>
          <w:sz w:val="22"/>
          <w:szCs w:val="22"/>
        </w:rPr>
      </w:pPr>
    </w:p>
    <w:sectPr w:rsidR="00934FDD" w:rsidRPr="009403BF">
      <w:type w:val="continuous"/>
      <w:pgSz w:w="12225" w:h="15810"/>
      <w:pgMar w:top="720" w:right="720" w:bottom="72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666E3"/>
    <w:multiLevelType w:val="multilevel"/>
    <w:tmpl w:val="DF58AF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6A058F3"/>
    <w:multiLevelType w:val="multilevel"/>
    <w:tmpl w:val="35903E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07F201B"/>
    <w:multiLevelType w:val="multilevel"/>
    <w:tmpl w:val="CB7E51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2DF4CE9"/>
    <w:multiLevelType w:val="multilevel"/>
    <w:tmpl w:val="A21C81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29351944">
    <w:abstractNumId w:val="0"/>
  </w:num>
  <w:num w:numId="2" w16cid:durableId="1144933376">
    <w:abstractNumId w:val="2"/>
  </w:num>
  <w:num w:numId="3" w16cid:durableId="463815166">
    <w:abstractNumId w:val="3"/>
  </w:num>
  <w:num w:numId="4" w16cid:durableId="1062563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FDD"/>
    <w:rsid w:val="00035048"/>
    <w:rsid w:val="00184484"/>
    <w:rsid w:val="00934FDD"/>
    <w:rsid w:val="009403BF"/>
    <w:rsid w:val="00CC0F06"/>
    <w:rsid w:val="00E6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13AB3"/>
  <w15:docId w15:val="{C978BB77-A680-488C-9928-3012F34C7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uiPriority w:val="9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2fw6undefinedtdn">
    <w:name w:val="fs12 fw6 undefined tdn"/>
    <w:basedOn w:val="DefaultParagraphFont"/>
  </w:style>
  <w:style w:type="character" w:customStyle="1" w:styleId="fs12fw6">
    <w:name w:val="fs12 fw6"/>
    <w:basedOn w:val="DefaultParagraphFont"/>
  </w:style>
  <w:style w:type="character" w:customStyle="1" w:styleId="fs12fw4">
    <w:name w:val="fs12 fw4"/>
    <w:basedOn w:val="DefaultParagraphFont"/>
  </w:style>
  <w:style w:type="character" w:customStyle="1" w:styleId="fs12fw4fsioverflow-hidden">
    <w:name w:val="fs12 fw4 fsi overflow-hidden"/>
    <w:basedOn w:val="DefaultParagraphFont"/>
  </w:style>
  <w:style w:type="character" w:customStyle="1" w:styleId="fs12fw4undefinedtdn">
    <w:name w:val="fs12 fw4 undefined tdn"/>
    <w:basedOn w:val="DefaultParagraphFont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chcygan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zach-cygan-4119191b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zachcygan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NqNq+TXWLlcJqKparNBRVELIxg==">CgMxLjA4AHIhMWc4WDRReGh6Ym5tZEhNWExSMlpZWEItMmRrYWtwdm44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Zach Cygan</cp:lastModifiedBy>
  <cp:revision>6</cp:revision>
  <dcterms:created xsi:type="dcterms:W3CDTF">2023-06-16T17:36:00Z</dcterms:created>
  <dcterms:modified xsi:type="dcterms:W3CDTF">2023-06-19T22:05:00Z</dcterms:modified>
</cp:coreProperties>
</file>