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tabs>
          <w:tab w:val="right" w:leader="none" w:pos="10800"/>
        </w:tabs>
        <w:spacing w:before="0" w:lineRule="auto"/>
        <w:ind w:left="0" w:right="0" w:firstLine="0"/>
        <w:jc w:val="center"/>
        <w:rPr>
          <w:rFonts w:ascii="Arial" w:cs="Arial" w:eastAsia="Arial" w:hAnsi="Arial"/>
          <w:b w:val="1"/>
          <w:color w:val="0000ff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0000ff"/>
          <w:sz w:val="40"/>
          <w:szCs w:val="40"/>
          <w:rtl w:val="0"/>
        </w:rPr>
        <w:t xml:space="preserve">Zachary Cygan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tabs>
          <w:tab w:val="right" w:leader="none" w:pos="10800"/>
        </w:tabs>
        <w:ind w:left="0" w:righ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714-401-5274 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| 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Irvine, CA | </w:t>
      </w:r>
      <w:hyperlink r:id="rId7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zachcygan@gmail.com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|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widowControl w:val="0"/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tabs>
          <w:tab w:val="right" w:leader="none" w:pos="10800"/>
        </w:tabs>
        <w:spacing w:after="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before="60" w:lineRule="auto"/>
        <w:ind w:left="0" w:right="0" w:firstLine="0"/>
        <w:jc w:val="left"/>
        <w:rPr>
          <w:rFonts w:ascii="Arial" w:cs="Arial" w:eastAsia="Arial" w:hAnsi="Arial"/>
          <w:b w:val="1"/>
          <w:smallCaps w:val="1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color w:val="0000ff"/>
          <w:sz w:val="22"/>
          <w:szCs w:val="22"/>
          <w:rtl w:val="0"/>
        </w:rPr>
        <w:t xml:space="preserve">CERTIFICATIONS: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right" w:leader="none" w:pos="10800"/>
        </w:tabs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UC Irvine, edX Full Stack Development Bootcamp</w:t>
        <w:tab/>
        <w:t xml:space="preserve">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before="60" w:lineRule="auto"/>
        <w:ind w:left="0" w:right="0" w:firstLine="0"/>
        <w:jc w:val="left"/>
        <w:rPr>
          <w:rFonts w:ascii="Arial" w:cs="Arial" w:eastAsia="Arial" w:hAnsi="Arial"/>
          <w:b w:val="1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before="60" w:lineRule="auto"/>
        <w:ind w:left="0" w:right="0" w:firstLine="0"/>
        <w:jc w:val="left"/>
        <w:rPr>
          <w:rFonts w:ascii="Arial" w:cs="Arial" w:eastAsia="Arial" w:hAnsi="Arial"/>
          <w:b w:val="1"/>
          <w:smallCaps w:val="1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color w:val="0000ff"/>
          <w:sz w:val="22"/>
          <w:szCs w:val="22"/>
          <w:rtl w:val="0"/>
        </w:rPr>
        <w:t xml:space="preserve">EXPERIENCE:</w:t>
      </w:r>
    </w:p>
    <w:p w:rsidR="00000000" w:rsidDel="00000000" w:rsidP="00000000" w:rsidRDefault="00000000" w:rsidRPr="00000000" w14:paraId="00000008">
      <w:pPr>
        <w:keepNext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before="60" w:lineRule="auto"/>
        <w:ind w:left="0" w:righ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before="6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Gorjana,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Laguna Beach, CA</w:t>
        <w:tab/>
        <w:t xml:space="preserve">August 2020 - November 2022</w:t>
      </w:r>
    </w:p>
    <w:p w:rsidR="00000000" w:rsidDel="00000000" w:rsidP="00000000" w:rsidRDefault="00000000" w:rsidRPr="00000000" w14:paraId="0000000A">
      <w:pPr>
        <w:keepNext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before="60" w:lineRule="auto"/>
        <w:ind w:left="0" w:right="0" w:firstLine="0"/>
        <w:jc w:val="left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Team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ind w:left="720" w:right="0" w:hanging="247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Product picking, processing, and shipping of approximately 1200 orders per day</w:t>
      </w:r>
    </w:p>
    <w:p w:rsidR="00000000" w:rsidDel="00000000" w:rsidP="00000000" w:rsidRDefault="00000000" w:rsidRPr="00000000" w14:paraId="0000000C">
      <w:pPr>
        <w:keepNext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ind w:left="720" w:right="0" w:hanging="247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Restocking and ordering of inventory on a daily basis</w:t>
      </w:r>
    </w:p>
    <w:p w:rsidR="00000000" w:rsidDel="00000000" w:rsidP="00000000" w:rsidRDefault="00000000" w:rsidRPr="00000000" w14:paraId="0000000D">
      <w:pPr>
        <w:keepNext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ind w:left="720" w:right="0" w:hanging="247.999999999999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Oversight of team consisting of 7 members; daily morning check-ins for goals</w:t>
      </w:r>
    </w:p>
    <w:p w:rsidR="00000000" w:rsidDel="00000000" w:rsidP="00000000" w:rsidRDefault="00000000" w:rsidRPr="00000000" w14:paraId="0000000E">
      <w:pPr>
        <w:keepNext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before="60" w:lineRule="auto"/>
        <w:ind w:left="0" w:right="0" w:firstLine="0"/>
        <w:jc w:val="left"/>
        <w:rPr>
          <w:rFonts w:ascii="Arial" w:cs="Arial" w:eastAsia="Arial" w:hAnsi="Arial"/>
          <w:b w:val="1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widowControl w:val="0"/>
        <w:tabs>
          <w:tab w:val="right" w:leader="none" w:pos="10800"/>
        </w:tabs>
        <w:spacing w:after="0" w:before="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Micro Center,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Tustin, CA</w:t>
        <w:tab/>
        <w:t xml:space="preserve">January 2019 - December 2019</w:t>
      </w:r>
    </w:p>
    <w:p w:rsidR="00000000" w:rsidDel="00000000" w:rsidP="00000000" w:rsidRDefault="00000000" w:rsidRPr="00000000" w14:paraId="00000010">
      <w:pPr>
        <w:keepNext w:val="0"/>
        <w:widowControl w:val="0"/>
        <w:tabs>
          <w:tab w:val="right" w:leader="none" w:pos="10800"/>
        </w:tabs>
        <w:spacing w:after="0" w:before="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Inventory Specialist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Controlled and checked-in 4+ product shipments per week, picked and packed orders, and processed and created an electronic invoice to send to customer to indicate order completion</w:t>
      </w:r>
    </w:p>
    <w:p w:rsidR="00000000" w:rsidDel="00000000" w:rsidP="00000000" w:rsidRDefault="00000000" w:rsidRPr="00000000" w14:paraId="00000012">
      <w:pPr>
        <w:keepNext w:val="0"/>
        <w:widowControl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6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Complete on average 300+ orders per day with 98% accuracy</w:t>
      </w:r>
    </w:p>
    <w:p w:rsidR="00000000" w:rsidDel="00000000" w:rsidP="00000000" w:rsidRDefault="00000000" w:rsidRPr="00000000" w14:paraId="00000013">
      <w:pPr>
        <w:keepNext w:val="0"/>
        <w:widowControl w:val="0"/>
        <w:tabs>
          <w:tab w:val="right" w:leader="none" w:pos="10800"/>
        </w:tabs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widowControl w:val="0"/>
        <w:tabs>
          <w:tab w:val="right" w:leader="none" w:pos="10800"/>
        </w:tabs>
        <w:spacing w:after="0" w:before="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Chipotle,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Irvine, CA</w:t>
        <w:tab/>
        <w:t xml:space="preserve">February 2018 - August 2018</w:t>
      </w:r>
    </w:p>
    <w:p w:rsidR="00000000" w:rsidDel="00000000" w:rsidP="00000000" w:rsidRDefault="00000000" w:rsidRPr="00000000" w14:paraId="00000015">
      <w:pPr>
        <w:keepNext w:val="0"/>
        <w:widowControl w:val="0"/>
        <w:tabs>
          <w:tab w:val="right" w:leader="none" w:pos="10800"/>
        </w:tabs>
        <w:spacing w:after="0" w:before="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Crew Member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widowControl w:val="0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Ran multiple stations on food counter and increased customer throughput by 3 per minute</w:t>
      </w:r>
    </w:p>
    <w:p w:rsidR="00000000" w:rsidDel="00000000" w:rsidP="00000000" w:rsidRDefault="00000000" w:rsidRPr="00000000" w14:paraId="00000017">
      <w:pPr>
        <w:keepNext w:val="0"/>
        <w:widowControl w:val="0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Trained 8 new employees on recipes, proper service, prep, and cleaning procedures</w:t>
      </w:r>
    </w:p>
    <w:p w:rsidR="00000000" w:rsidDel="00000000" w:rsidP="00000000" w:rsidRDefault="00000000" w:rsidRPr="00000000" w14:paraId="00000018">
      <w:pPr>
        <w:keepNext w:val="0"/>
        <w:widowControl w:val="0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6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Communicated with 4 other coworkers to determine what food needed restocking during lunch rush</w:t>
      </w:r>
    </w:p>
    <w:p w:rsidR="00000000" w:rsidDel="00000000" w:rsidP="00000000" w:rsidRDefault="00000000" w:rsidRPr="00000000" w14:paraId="00000019">
      <w:pPr>
        <w:keepNext w:val="0"/>
        <w:widowControl w:val="0"/>
        <w:tabs>
          <w:tab w:val="right" w:leader="none" w:pos="10800"/>
        </w:tabs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keepNext w:val="0"/>
        <w:widowControl w:val="0"/>
        <w:tabs>
          <w:tab w:val="right" w:leader="none" w:pos="10800"/>
        </w:tabs>
        <w:spacing w:after="0" w:before="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Montage Resort Laguna Beach,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Laguna Beach, CA</w:t>
        <w:tab/>
        <w:t xml:space="preserve">April 2017 - September 2017</w:t>
      </w:r>
    </w:p>
    <w:p w:rsidR="00000000" w:rsidDel="00000000" w:rsidP="00000000" w:rsidRDefault="00000000" w:rsidRPr="00000000" w14:paraId="0000001B">
      <w:pPr>
        <w:keepNext w:val="0"/>
        <w:widowControl w:val="0"/>
        <w:tabs>
          <w:tab w:val="right" w:leader="none" w:pos="10800"/>
        </w:tabs>
        <w:spacing w:after="0" w:before="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Valet Cashier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widowControl w:val="0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Managed payment for valet, kept track of 500+ car locations, expediting cars for guests to increase overall customer satisfaction</w:t>
      </w:r>
    </w:p>
    <w:p w:rsidR="00000000" w:rsidDel="00000000" w:rsidP="00000000" w:rsidRDefault="00000000" w:rsidRPr="00000000" w14:paraId="0000001D">
      <w:pPr>
        <w:keepNext w:val="0"/>
        <w:widowControl w:val="0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Interacted and greeted with 150+ guests per day about their experience</w:t>
      </w:r>
    </w:p>
    <w:p w:rsidR="00000000" w:rsidDel="00000000" w:rsidP="00000000" w:rsidRDefault="00000000" w:rsidRPr="00000000" w14:paraId="0000001E">
      <w:pPr>
        <w:keepNext w:val="0"/>
        <w:widowControl w:val="0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6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Communicated with coworkers with 150+ car locations when ready</w:t>
      </w:r>
    </w:p>
    <w:p w:rsidR="00000000" w:rsidDel="00000000" w:rsidP="00000000" w:rsidRDefault="00000000" w:rsidRPr="00000000" w14:paraId="0000001F">
      <w:pPr>
        <w:keepNext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60" w:before="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widowControl w:val="0"/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tabs>
          <w:tab w:val="right" w:leader="none" w:pos="10800"/>
        </w:tabs>
        <w:spacing w:before="60" w:lineRule="auto"/>
        <w:ind w:right="0"/>
        <w:rPr>
          <w:rFonts w:ascii="Arial" w:cs="Arial" w:eastAsia="Arial" w:hAnsi="Arial"/>
          <w:b w:val="1"/>
          <w:smallCaps w:val="1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color w:val="0000ff"/>
          <w:sz w:val="22"/>
          <w:szCs w:val="22"/>
          <w:rtl w:val="0"/>
        </w:rPr>
        <w:t xml:space="preserve">EDUCATION:</w:t>
      </w:r>
    </w:p>
    <w:p w:rsidR="00000000" w:rsidDel="00000000" w:rsidP="00000000" w:rsidRDefault="00000000" w:rsidRPr="00000000" w14:paraId="00000021">
      <w:pPr>
        <w:keepNext w:val="0"/>
        <w:widowControl w:val="0"/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tabs>
          <w:tab w:val="right" w:leader="none" w:pos="10800"/>
          <w:tab w:val="right" w:leader="none" w:pos="10770"/>
        </w:tabs>
        <w:ind w:right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widowControl w:val="0"/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tabs>
          <w:tab w:val="right" w:leader="none" w:pos="10800"/>
          <w:tab w:val="right" w:leader="none" w:pos="10770"/>
        </w:tabs>
        <w:ind w:right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California State University, Fullerton</w:t>
      </w:r>
    </w:p>
    <w:p w:rsidR="00000000" w:rsidDel="00000000" w:rsidP="00000000" w:rsidRDefault="00000000" w:rsidRPr="00000000" w14:paraId="00000023">
      <w:pPr>
        <w:keepNext w:val="0"/>
        <w:widowControl w:val="0"/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tabs>
          <w:tab w:val="right" w:leader="none" w:pos="10800"/>
          <w:tab w:val="right" w:leader="none" w:pos="10770"/>
        </w:tabs>
        <w:ind w:right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Bachelor of Arts, Psychology</w:t>
        <w:tab/>
        <w:t xml:space="preserve">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widowControl w:val="0"/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tabs>
          <w:tab w:val="right" w:leader="none" w:pos="10800"/>
          <w:tab w:val="right" w:leader="none" w:pos="10770"/>
        </w:tabs>
        <w:ind w:right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Business Administration Minor</w:t>
        <w:tab/>
        <w:t xml:space="preserve">May 2023</w:t>
      </w:r>
    </w:p>
    <w:p w:rsidR="00000000" w:rsidDel="00000000" w:rsidP="00000000" w:rsidRDefault="00000000" w:rsidRPr="00000000" w14:paraId="00000025">
      <w:pPr>
        <w:keepNext w:val="0"/>
        <w:widowControl w:val="0"/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tabs>
          <w:tab w:val="right" w:leader="none" w:pos="10800"/>
        </w:tabs>
        <w:ind w:right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6">
      <w:pPr>
        <w:keepNext w:val="0"/>
        <w:widowControl w:val="0"/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tabs>
          <w:tab w:val="right" w:leader="none" w:pos="10800"/>
        </w:tabs>
        <w:ind w:right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Santiago Canyon College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May 2020</w:t>
      </w:r>
    </w:p>
    <w:p w:rsidR="00000000" w:rsidDel="00000000" w:rsidP="00000000" w:rsidRDefault="00000000" w:rsidRPr="00000000" w14:paraId="00000027">
      <w:pPr>
        <w:keepNext w:val="0"/>
        <w:widowControl w:val="0"/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tabs>
          <w:tab w:val="right" w:leader="none" w:pos="10800"/>
        </w:tabs>
        <w:ind w:right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Associates in Business Administration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widowControl w:val="0"/>
        <w:tabs>
          <w:tab w:val="right" w:leader="none" w:pos="10800"/>
        </w:tabs>
        <w:spacing w:after="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before="60" w:lineRule="auto"/>
        <w:ind w:left="0" w:right="0" w:firstLine="0"/>
        <w:jc w:val="left"/>
        <w:rPr>
          <w:rFonts w:ascii="Arial" w:cs="Arial" w:eastAsia="Arial" w:hAnsi="Arial"/>
          <w:b w:val="1"/>
          <w:smallCaps w:val="1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color w:val="0000ff"/>
          <w:sz w:val="22"/>
          <w:szCs w:val="22"/>
          <w:rtl w:val="0"/>
        </w:rPr>
        <w:t xml:space="preserve">SKILLS</w:t>
      </w:r>
      <w:r w:rsidDel="00000000" w:rsidR="00000000" w:rsidRPr="00000000">
        <w:rPr>
          <w:rFonts w:ascii="Arial" w:cs="Arial" w:eastAsia="Arial" w:hAnsi="Arial"/>
          <w:b w:val="1"/>
          <w:smallCaps w:val="1"/>
          <w:color w:val="0000ff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</w:rPr>
        <w:sectPr>
          <w:pgSz w:h="15810" w:w="12225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widowControl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Efficiency and time management</w:t>
      </w:r>
    </w:p>
    <w:p w:rsidR="00000000" w:rsidDel="00000000" w:rsidP="00000000" w:rsidRDefault="00000000" w:rsidRPr="00000000" w14:paraId="0000002C">
      <w:pPr>
        <w:keepNext w:val="0"/>
        <w:widowControl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Teamwork and solo work</w:t>
      </w:r>
    </w:p>
    <w:p w:rsidR="00000000" w:rsidDel="00000000" w:rsidP="00000000" w:rsidRDefault="00000000" w:rsidRPr="00000000" w14:paraId="0000002D">
      <w:pPr>
        <w:keepNext w:val="0"/>
        <w:widowControl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Effective communicator</w:t>
      </w:r>
    </w:p>
    <w:p w:rsidR="00000000" w:rsidDel="00000000" w:rsidP="00000000" w:rsidRDefault="00000000" w:rsidRPr="00000000" w14:paraId="0000002E">
      <w:pPr>
        <w:keepNext w:val="0"/>
        <w:widowControl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Adaptive to situations</w:t>
      </w:r>
    </w:p>
    <w:p w:rsidR="00000000" w:rsidDel="00000000" w:rsidP="00000000" w:rsidRDefault="00000000" w:rsidRPr="00000000" w14:paraId="0000002F">
      <w:pPr>
        <w:keepNext w:val="0"/>
        <w:widowControl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Leadership role</w:t>
      </w:r>
    </w:p>
    <w:p w:rsidR="00000000" w:rsidDel="00000000" w:rsidP="00000000" w:rsidRDefault="00000000" w:rsidRPr="00000000" w14:paraId="00000030">
      <w:pPr>
        <w:keepNext w:val="0"/>
        <w:widowControl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Problem-solving</w:t>
      </w:r>
    </w:p>
    <w:p w:rsidR="00000000" w:rsidDel="00000000" w:rsidP="00000000" w:rsidRDefault="00000000" w:rsidRPr="00000000" w14:paraId="00000031">
      <w:pPr>
        <w:keepNext w:val="0"/>
        <w:widowControl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JavaScript</w:t>
      </w:r>
    </w:p>
    <w:p w:rsidR="00000000" w:rsidDel="00000000" w:rsidP="00000000" w:rsidRDefault="00000000" w:rsidRPr="00000000" w14:paraId="00000032">
      <w:pPr>
        <w:keepNext w:val="0"/>
        <w:widowControl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React</w:t>
      </w:r>
    </w:p>
    <w:p w:rsidR="00000000" w:rsidDel="00000000" w:rsidP="00000000" w:rsidRDefault="00000000" w:rsidRPr="00000000" w14:paraId="00000033">
      <w:pPr>
        <w:keepNext w:val="0"/>
        <w:widowControl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Express</w:t>
      </w:r>
    </w:p>
    <w:p w:rsidR="00000000" w:rsidDel="00000000" w:rsidP="00000000" w:rsidRDefault="00000000" w:rsidRPr="00000000" w14:paraId="00000034">
      <w:pPr>
        <w:keepNext w:val="0"/>
        <w:widowControl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MongoDB</w:t>
      </w:r>
    </w:p>
    <w:p w:rsidR="00000000" w:rsidDel="00000000" w:rsidP="00000000" w:rsidRDefault="00000000" w:rsidRPr="00000000" w14:paraId="00000035">
      <w:pPr>
        <w:keepNext w:val="0"/>
        <w:widowControl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MySQL</w:t>
      </w:r>
    </w:p>
    <w:p w:rsidR="00000000" w:rsidDel="00000000" w:rsidP="00000000" w:rsidRDefault="00000000" w:rsidRPr="00000000" w14:paraId="00000036">
      <w:pPr>
        <w:keepNext w:val="0"/>
        <w:widowControl w:val="0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720" w:right="0" w:hanging="247.99999999999997"/>
        <w:jc w:val="left"/>
        <w:rPr>
          <w:rFonts w:ascii="Arial" w:cs="Arial" w:eastAsia="Arial" w:hAnsi="Arial"/>
          <w:sz w:val="22"/>
          <w:szCs w:val="22"/>
          <w:u w:val="none"/>
        </w:rPr>
        <w:sectPr>
          <w:type w:val="continuous"/>
          <w:pgSz w:h="15810" w:w="12225" w:orient="portrait"/>
          <w:pgMar w:bottom="720" w:top="720" w:left="720" w:right="720" w:header="708" w:footer="708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Node</w:t>
      </w:r>
    </w:p>
    <w:p w:rsidR="00000000" w:rsidDel="00000000" w:rsidP="00000000" w:rsidRDefault="00000000" w:rsidRPr="00000000" w14:paraId="00000037">
      <w:pPr>
        <w:keepNext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right" w:leader="none" w:pos="10800"/>
        </w:tabs>
        <w:spacing w:after="0" w:before="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continuous"/>
      <w:pgSz w:h="15810" w:w="12225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20"/>
      <w:szCs w:val="20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 w:val="1"/>
    <w:rsid w:val="00EF7B96"/>
    <w:pPr>
      <w:keepNext w:val="1"/>
      <w:spacing w:after="60" w:before="240"/>
      <w:outlineLvl w:val="0"/>
    </w:pPr>
    <w:rPr>
      <w:rFonts w:ascii="Times New Roman" w:cs="Times New Roman" w:eastAsia="Times New Roman" w:hAnsi="Times New Roman"/>
      <w:b w:val="1"/>
      <w:bCs w:val="1"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 w:val="1"/>
    <w:rsid w:val="00EF7B96"/>
    <w:pPr>
      <w:keepNext w:val="1"/>
      <w:spacing w:after="60" w:before="240"/>
      <w:outlineLvl w:val="1"/>
    </w:pPr>
    <w:rPr>
      <w:rFonts w:ascii="Times New Roman" w:cs="Times New Roman" w:eastAsia="Times New Roman" w:hAnsi="Times New Roman"/>
      <w:b w:val="1"/>
      <w:bCs w:val="1"/>
      <w:i w:val="0"/>
      <w:iCs w:val="1"/>
      <w:sz w:val="36"/>
      <w:szCs w:val="36"/>
    </w:rPr>
  </w:style>
  <w:style w:type="paragraph" w:styleId="Heading3">
    <w:name w:val="heading 3"/>
    <w:basedOn w:val="Normal"/>
    <w:next w:val="Normal"/>
    <w:qFormat w:val="1"/>
    <w:rsid w:val="00EF7B96"/>
    <w:pPr>
      <w:keepNext w:val="1"/>
      <w:spacing w:after="60" w:before="240"/>
      <w:outlineLvl w:val="2"/>
    </w:pPr>
    <w:rPr>
      <w:rFonts w:ascii="Times New Roman" w:cs="Times New Roman" w:eastAsia="Times New Roman" w:hAnsi="Times New Roman"/>
      <w:b w:val="1"/>
      <w:bCs w:val="1"/>
      <w:i w:val="0"/>
      <w:sz w:val="28"/>
      <w:szCs w:val="28"/>
    </w:rPr>
  </w:style>
  <w:style w:type="paragraph" w:styleId="Heading4">
    <w:name w:val="heading 4"/>
    <w:basedOn w:val="Normal"/>
    <w:next w:val="Normal"/>
    <w:qFormat w:val="1"/>
    <w:rsid w:val="00EF7B96"/>
    <w:pPr>
      <w:keepNext w:val="1"/>
      <w:spacing w:after="60" w:before="240"/>
      <w:outlineLvl w:val="3"/>
    </w:pPr>
    <w:rPr>
      <w:rFonts w:ascii="Times New Roman" w:cs="Times New Roman" w:eastAsia="Times New Roman" w:hAnsi="Times New Roman"/>
      <w:b w:val="1"/>
      <w:bCs w:val="1"/>
      <w:i w:val="0"/>
      <w:sz w:val="24"/>
      <w:szCs w:val="24"/>
    </w:rPr>
  </w:style>
  <w:style w:type="paragraph" w:styleId="Heading5">
    <w:name w:val="heading 5"/>
    <w:basedOn w:val="Normal"/>
    <w:next w:val="Normal"/>
    <w:qFormat w:val="1"/>
    <w:rsid w:val="00EF7B96"/>
    <w:pPr>
      <w:spacing w:after="60" w:before="240"/>
      <w:outlineLvl w:val="4"/>
    </w:pPr>
    <w:rPr>
      <w:rFonts w:ascii="Times New Roman" w:cs="Times New Roman" w:eastAsia="Times New Roman" w:hAnsi="Times New Roman"/>
      <w:b w:val="1"/>
      <w:bCs w:val="1"/>
      <w:i w:val="0"/>
      <w:iCs w:val="1"/>
      <w:sz w:val="20"/>
      <w:szCs w:val="20"/>
    </w:rPr>
  </w:style>
  <w:style w:type="paragraph" w:styleId="Heading6">
    <w:name w:val="heading 6"/>
    <w:basedOn w:val="Normal"/>
    <w:next w:val="Normal"/>
    <w:qFormat w:val="1"/>
    <w:rsid w:val="00EF7B96"/>
    <w:pPr>
      <w:spacing w:after="60" w:before="240"/>
      <w:outlineLvl w:val="5"/>
    </w:pPr>
    <w:rPr>
      <w:rFonts w:ascii="Times New Roman" w:cs="Times New Roman" w:eastAsia="Times New Roman" w:hAnsi="Times New Roman"/>
      <w:b w:val="1"/>
      <w:bCs w:val="1"/>
      <w:i w:val="0"/>
      <w:sz w:val="16"/>
      <w:szCs w:val="16"/>
    </w:rPr>
  </w:style>
  <w:style w:type="character" w:styleId="DefaultParagraphFont" w:default="1">
    <w:name w:val="Default Paragraph Font"/>
    <w:semiHidden w:val="1"/>
  </w:style>
  <w:style w:type="paragraph" w:styleId="divWordSection1" w:customStyle="1">
    <w:name w:val="div_WordSection1"/>
    <w:basedOn w:val="Normal"/>
  </w:style>
  <w:style w:type="paragraph" w:styleId="liMsoNormal" w:customStyle="1">
    <w:name w:val="li_MsoNormal"/>
    <w:basedOn w:val="Normal"/>
    <w:pPr>
      <w:spacing w:line="240" w:lineRule="atLeast"/>
    </w:pPr>
  </w:style>
  <w:style w:type="character" w:styleId="fs12fw6undefinedtdn" w:customStyle="1">
    <w:name w:val="fs12 fw6 undefined tdn"/>
    <w:basedOn w:val="DefaultParagraphFont"/>
  </w:style>
  <w:style w:type="character" w:styleId="fs12fw6" w:customStyle="1">
    <w:name w:val="fs12 fw6"/>
    <w:basedOn w:val="DefaultParagraphFont"/>
  </w:style>
  <w:style w:type="character" w:styleId="fs12fw4" w:customStyle="1">
    <w:name w:val="fs12 fw4"/>
    <w:basedOn w:val="DefaultParagraphFont"/>
  </w:style>
  <w:style w:type="character" w:styleId="fs12fw4fsioverflow-hidden" w:customStyle="1">
    <w:name w:val="fs12 fw4 fsi overflow-hidden"/>
    <w:basedOn w:val="DefaultParagraphFont"/>
  </w:style>
  <w:style w:type="character" w:styleId="fs12fw4undefinedtdn" w:customStyle="1">
    <w:name w:val="fs12 fw4 undefined tdn"/>
    <w:basedOn w:val="DefaultParagraphFont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zachcygan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zachcygan@gmail.com" TargetMode="External"/><Relationship Id="rId8" Type="http://schemas.openxmlformats.org/officeDocument/2006/relationships/hyperlink" Target="https://www.linkedin.com/in/zach-cygan-4119191b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NqNq+TXWLlcJqKparNBRVELIxg==">CgMxLjA4AHIhMWc4WDRReGh6Ym5tZEhNWExSMlpZWEItMmRrYWtwdm44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